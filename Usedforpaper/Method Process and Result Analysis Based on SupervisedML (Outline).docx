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A4194CA">
      <w:pPr>
        <w:pStyle w:val="4"/>
        <w:rPr>
          <w:rFonts w:hint="default"/>
        </w:rPr>
      </w:pPr>
      <w:r>
        <w:rPr>
          <w:rFonts w:hint="default"/>
        </w:rPr>
        <w:t>Method Process and Result Analysis Based on SupervisedML (Outline)</w:t>
      </w:r>
    </w:p>
    <w:p w14:paraId="598669BA">
      <w:pPr>
        <w:pStyle w:val="4"/>
        <w:rPr>
          <w:rFonts w:hint="default"/>
        </w:rPr>
      </w:pPr>
      <w:r>
        <w:rPr>
          <w:rFonts w:hint="default"/>
        </w:rPr>
        <w:t>Methodology</w:t>
      </w:r>
    </w:p>
    <w:p w14:paraId="6DF75058">
      <w:pPr>
        <w:pStyle w:val="4"/>
        <w:rPr>
          <w:rFonts w:hint="default" w:ascii="Calibri" w:hAnsi="Calibri" w:cs="Calibri"/>
          <w:b/>
          <w:bCs/>
          <w:i/>
          <w:iCs/>
          <w:color w:val="auto"/>
          <w:sz w:val="24"/>
          <w:szCs w:val="24"/>
        </w:rPr>
      </w:pPr>
      <w:r>
        <w:rPr>
          <w:rFonts w:hint="default" w:ascii="Calibri" w:hAnsi="Calibri" w:cs="Calibri"/>
          <w:b/>
          <w:bCs/>
          <w:i/>
          <w:iCs/>
          <w:color w:val="auto"/>
          <w:sz w:val="24"/>
          <w:szCs w:val="24"/>
        </w:rPr>
        <w:t>1. Data Preparation</w:t>
      </w:r>
      <w:bookmarkStart w:id="0" w:name="_GoBack"/>
      <w:bookmarkEnd w:id="0"/>
    </w:p>
    <w:p w14:paraId="5629F19F">
      <w:pPr>
        <w:pStyle w:val="4"/>
        <w:rPr>
          <w:rFonts w:hint="default" w:ascii="Calibri" w:hAnsi="Calibri" w:cs="Calibri"/>
          <w:b w:val="0"/>
          <w:bCs w:val="0"/>
          <w:color w:val="auto"/>
          <w:sz w:val="24"/>
          <w:szCs w:val="24"/>
        </w:rPr>
      </w:pPr>
      <w:r>
        <w:rPr>
          <w:rFonts w:hint="default" w:ascii="Calibri" w:hAnsi="Calibri" w:cs="Calibri"/>
          <w:b w:val="0"/>
          <w:bCs w:val="0"/>
          <w:color w:val="auto"/>
          <w:sz w:val="24"/>
          <w:szCs w:val="24"/>
        </w:rPr>
        <w:t xml:space="preserve"> Known </w:t>
      </w:r>
      <w:r>
        <w:rPr>
          <w:rFonts w:hint="eastAsia" w:ascii="Calibri" w:hAnsi="Calibri" w:eastAsia="SimSun" w:cs="Calibri"/>
          <w:b w:val="0"/>
          <w:bCs w:val="0"/>
          <w:color w:val="auto"/>
          <w:sz w:val="24"/>
          <w:szCs w:val="24"/>
          <w:lang w:val="en-US" w:eastAsia="zh-CN"/>
        </w:rPr>
        <w:t>RIF</w:t>
      </w:r>
      <w:r>
        <w:rPr>
          <w:rFonts w:hint="default" w:ascii="Calibri" w:hAnsi="Calibri" w:cs="Calibri"/>
          <w:b w:val="0"/>
          <w:bCs w:val="0"/>
          <w:color w:val="auto"/>
          <w:sz w:val="24"/>
          <w:szCs w:val="24"/>
        </w:rPr>
        <w:t>-resistance mutations are used as positive samples (Positive).</w:t>
      </w:r>
    </w:p>
    <w:p w14:paraId="5BBC3DAD">
      <w:pPr>
        <w:pStyle w:val="4"/>
        <w:rPr>
          <w:rFonts w:hint="default" w:ascii="Calibri" w:hAnsi="Calibri" w:cs="Calibri"/>
          <w:b w:val="0"/>
          <w:bCs w:val="0"/>
          <w:color w:val="auto"/>
          <w:sz w:val="24"/>
          <w:szCs w:val="24"/>
        </w:rPr>
      </w:pPr>
      <w:r>
        <w:rPr>
          <w:rFonts w:hint="default" w:ascii="Calibri" w:hAnsi="Calibri" w:cs="Calibri"/>
          <w:b w:val="0"/>
          <w:bCs w:val="0"/>
          <w:color w:val="auto"/>
          <w:sz w:val="24"/>
          <w:szCs w:val="24"/>
        </w:rPr>
        <w:t xml:space="preserve"> Unknown/unreported mutations are used as unlabeled samples (Unlabeled).</w:t>
      </w:r>
    </w:p>
    <w:p w14:paraId="2157A612">
      <w:pPr>
        <w:pStyle w:val="4"/>
        <w:rPr>
          <w:rFonts w:hint="default" w:ascii="Calibri" w:hAnsi="Calibri" w:cs="Calibri"/>
          <w:b w:val="0"/>
          <w:bCs w:val="0"/>
          <w:color w:val="auto"/>
          <w:sz w:val="24"/>
          <w:szCs w:val="24"/>
        </w:rPr>
      </w:pPr>
      <w:r>
        <w:rPr>
          <w:rFonts w:hint="default" w:ascii="Calibri" w:hAnsi="Calibri" w:cs="Calibri"/>
          <w:b w:val="0"/>
          <w:bCs w:val="0"/>
          <w:color w:val="auto"/>
          <w:sz w:val="24"/>
          <w:szCs w:val="24"/>
        </w:rPr>
        <w:t xml:space="preserve"> A binary matrix (X_dense) of species × mutations is formed.</w:t>
      </w:r>
    </w:p>
    <w:p w14:paraId="24DEEF3D">
      <w:pPr>
        <w:pStyle w:val="4"/>
        <w:rPr>
          <w:rFonts w:hint="default" w:ascii="Calibri" w:hAnsi="Calibri" w:cs="Calibri"/>
          <w:b/>
          <w:bCs/>
          <w:i/>
          <w:iCs/>
          <w:color w:val="auto"/>
          <w:sz w:val="24"/>
          <w:szCs w:val="24"/>
        </w:rPr>
      </w:pPr>
      <w:r>
        <w:rPr>
          <w:rFonts w:hint="default" w:ascii="Calibri" w:hAnsi="Calibri" w:cs="Calibri"/>
          <w:b/>
          <w:bCs/>
          <w:i/>
          <w:iCs/>
          <w:color w:val="auto"/>
          <w:sz w:val="24"/>
          <w:szCs w:val="24"/>
        </w:rPr>
        <w:t>2. Model Selection and Training</w:t>
      </w:r>
    </w:p>
    <w:p w14:paraId="61E3C8E0">
      <w:pPr>
        <w:pStyle w:val="4"/>
        <w:rPr>
          <w:rFonts w:hint="default" w:ascii="Calibri" w:hAnsi="Calibri" w:cs="Calibri"/>
          <w:b w:val="0"/>
          <w:bCs w:val="0"/>
          <w:color w:val="auto"/>
          <w:sz w:val="24"/>
          <w:szCs w:val="24"/>
        </w:rPr>
      </w:pPr>
      <w:r>
        <w:rPr>
          <w:rFonts w:hint="default" w:ascii="Calibri" w:hAnsi="Calibri" w:cs="Calibri"/>
          <w:b w:val="0"/>
          <w:bCs w:val="0"/>
          <w:color w:val="auto"/>
          <w:sz w:val="24"/>
          <w:szCs w:val="24"/>
        </w:rPr>
        <w:t>Random Forest is used as the base classifier for supervised learning.</w:t>
      </w:r>
    </w:p>
    <w:p w14:paraId="02E422A3">
      <w:pPr>
        <w:pStyle w:val="4"/>
        <w:rPr>
          <w:rFonts w:hint="default" w:ascii="Calibri" w:hAnsi="Calibri" w:cs="Calibri"/>
          <w:b w:val="0"/>
          <w:bCs w:val="0"/>
          <w:color w:val="auto"/>
          <w:sz w:val="24"/>
          <w:szCs w:val="24"/>
        </w:rPr>
      </w:pPr>
      <w:r>
        <w:rPr>
          <w:rFonts w:hint="default" w:ascii="Calibri" w:hAnsi="Calibri" w:cs="Calibri"/>
          <w:b w:val="0"/>
          <w:bCs w:val="0"/>
          <w:color w:val="auto"/>
          <w:sz w:val="24"/>
          <w:szCs w:val="24"/>
        </w:rPr>
        <w:t>Positive samples and unlabeled samples are combined using the PU-learning framework to build a model.</w:t>
      </w:r>
    </w:p>
    <w:p w14:paraId="0750E865">
      <w:pPr>
        <w:pStyle w:val="4"/>
        <w:rPr>
          <w:rFonts w:hint="default" w:ascii="Calibri" w:hAnsi="Calibri" w:cs="Calibri"/>
          <w:b w:val="0"/>
          <w:bCs w:val="0"/>
          <w:color w:val="auto"/>
          <w:sz w:val="24"/>
          <w:szCs w:val="24"/>
        </w:rPr>
      </w:pPr>
      <w:r>
        <w:rPr>
          <w:rFonts w:hint="default" w:ascii="Calibri" w:hAnsi="Calibri" w:cs="Calibri"/>
          <w:b w:val="0"/>
          <w:bCs w:val="0"/>
          <w:color w:val="auto"/>
          <w:sz w:val="24"/>
          <w:szCs w:val="24"/>
        </w:rPr>
        <w:t xml:space="preserve"> During training, some known mutations are randomly masked to evaluate the model's resilience.</w:t>
      </w:r>
    </w:p>
    <w:p w14:paraId="054E6651">
      <w:pPr>
        <w:pStyle w:val="4"/>
        <w:rPr>
          <w:rFonts w:hint="default" w:ascii="Calibri" w:hAnsi="Calibri" w:cs="Calibri"/>
          <w:b/>
          <w:bCs/>
          <w:i/>
          <w:iCs/>
          <w:color w:val="auto"/>
          <w:sz w:val="24"/>
          <w:szCs w:val="24"/>
        </w:rPr>
      </w:pPr>
      <w:r>
        <w:rPr>
          <w:rFonts w:hint="default" w:ascii="Calibri" w:hAnsi="Calibri" w:cs="Calibri"/>
          <w:b/>
          <w:bCs/>
          <w:i/>
          <w:iCs/>
          <w:color w:val="auto"/>
          <w:sz w:val="24"/>
          <w:szCs w:val="24"/>
        </w:rPr>
        <w:t>3. Validation Strategy: Mask-then-Recover</w:t>
      </w:r>
    </w:p>
    <w:p w14:paraId="38D48A6E">
      <w:pPr>
        <w:pStyle w:val="4"/>
        <w:rPr>
          <w:rFonts w:hint="default" w:ascii="Calibri" w:hAnsi="Calibri" w:cs="Calibri"/>
          <w:b w:val="0"/>
          <w:bCs w:val="0"/>
          <w:color w:val="auto"/>
          <w:sz w:val="24"/>
          <w:szCs w:val="24"/>
        </w:rPr>
      </w:pPr>
      <w:r>
        <w:rPr>
          <w:rFonts w:hint="default" w:ascii="Calibri" w:hAnsi="Calibri" w:cs="Calibri"/>
          <w:b w:val="0"/>
          <w:bCs w:val="0"/>
          <w:color w:val="auto"/>
          <w:sz w:val="24"/>
          <w:szCs w:val="24"/>
        </w:rPr>
        <w:t>Mask some known mutations.</w:t>
      </w:r>
    </w:p>
    <w:p w14:paraId="2C58FAC1">
      <w:pPr>
        <w:pStyle w:val="4"/>
        <w:rPr>
          <w:rFonts w:hint="default" w:ascii="Calibri" w:hAnsi="Calibri" w:cs="Calibri"/>
          <w:b w:val="0"/>
          <w:bCs w:val="0"/>
          <w:color w:val="auto"/>
          <w:sz w:val="24"/>
          <w:szCs w:val="24"/>
        </w:rPr>
      </w:pPr>
      <w:r>
        <w:rPr>
          <w:rFonts w:hint="default" w:ascii="Calibri" w:hAnsi="Calibri" w:cs="Calibri"/>
          <w:b w:val="0"/>
          <w:bCs w:val="0"/>
          <w:color w:val="auto"/>
          <w:sz w:val="24"/>
          <w:szCs w:val="24"/>
        </w:rPr>
        <w:t>Use the model to predict candidate mutations.</w:t>
      </w:r>
    </w:p>
    <w:p w14:paraId="33161497">
      <w:pPr>
        <w:pStyle w:val="4"/>
        <w:rPr>
          <w:rFonts w:hint="default" w:ascii="Calibri" w:hAnsi="Calibri" w:cs="Calibri"/>
          <w:b w:val="0"/>
          <w:bCs w:val="0"/>
          <w:color w:val="auto"/>
          <w:sz w:val="24"/>
          <w:szCs w:val="24"/>
        </w:rPr>
      </w:pPr>
      <w:r>
        <w:rPr>
          <w:rFonts w:hint="default" w:ascii="Calibri" w:hAnsi="Calibri" w:cs="Calibri"/>
          <w:b w:val="0"/>
          <w:bCs w:val="0"/>
          <w:color w:val="auto"/>
          <w:sz w:val="24"/>
          <w:szCs w:val="24"/>
        </w:rPr>
        <w:t>Calculate Recall@K to assess whether the masked mutations can be recovered in the top K predictions.</w:t>
      </w:r>
    </w:p>
    <w:p w14:paraId="295BB1DB">
      <w:pPr>
        <w:pStyle w:val="4"/>
        <w:rPr>
          <w:rFonts w:hint="default" w:ascii="Calibri" w:hAnsi="Calibri" w:cs="Calibri"/>
          <w:b/>
          <w:bCs/>
          <w:i/>
          <w:iCs/>
          <w:color w:val="auto"/>
          <w:sz w:val="24"/>
          <w:szCs w:val="24"/>
        </w:rPr>
      </w:pPr>
      <w:r>
        <w:rPr>
          <w:rFonts w:hint="default" w:ascii="Calibri" w:hAnsi="Calibri" w:cs="Calibri"/>
          <w:b/>
          <w:bCs/>
          <w:i/>
          <w:iCs/>
          <w:color w:val="auto"/>
          <w:sz w:val="24"/>
          <w:szCs w:val="24"/>
        </w:rPr>
        <w:t>4. Candidate Mutation Generation</w:t>
      </w:r>
    </w:p>
    <w:p w14:paraId="7784F7B1">
      <w:pPr>
        <w:pStyle w:val="4"/>
        <w:ind w:firstLine="720" w:firstLineChars="0"/>
        <w:rPr>
          <w:rFonts w:hint="default" w:ascii="Calibri" w:hAnsi="Calibri" w:cs="Calibri"/>
          <w:b/>
          <w:bCs/>
          <w:color w:val="auto"/>
          <w:sz w:val="24"/>
          <w:szCs w:val="24"/>
        </w:rPr>
      </w:pPr>
      <w:r>
        <w:rPr>
          <w:rFonts w:hint="default" w:ascii="Calibri" w:hAnsi="Calibri" w:cs="Calibri"/>
          <w:b/>
          <w:bCs/>
          <w:color w:val="auto"/>
          <w:sz w:val="24"/>
          <w:szCs w:val="24"/>
        </w:rPr>
        <w:t>Top-K Strategy:</w:t>
      </w:r>
      <w:r>
        <w:rPr>
          <w:rFonts w:hint="default" w:ascii="Calibri" w:hAnsi="Calibri" w:cs="Calibri"/>
          <w:b w:val="0"/>
          <w:bCs w:val="0"/>
          <w:color w:val="auto"/>
          <w:sz w:val="24"/>
          <w:szCs w:val="24"/>
        </w:rPr>
        <w:t xml:space="preserve"> Select the top K mutations with the highest predicted probability for each species.</w:t>
      </w:r>
    </w:p>
    <w:p w14:paraId="060C598A">
      <w:pPr>
        <w:pStyle w:val="4"/>
        <w:ind w:firstLine="720" w:firstLineChars="0"/>
        <w:rPr>
          <w:rFonts w:hint="default" w:ascii="Calibri" w:hAnsi="Calibri" w:cs="Calibri"/>
          <w:b w:val="0"/>
          <w:bCs w:val="0"/>
          <w:color w:val="auto"/>
          <w:sz w:val="24"/>
          <w:szCs w:val="24"/>
        </w:rPr>
      </w:pPr>
      <w:r>
        <w:rPr>
          <w:rFonts w:hint="default" w:ascii="Calibri" w:hAnsi="Calibri" w:cs="Calibri"/>
          <w:b w:val="0"/>
          <w:bCs w:val="0"/>
          <w:color w:val="auto"/>
          <w:sz w:val="24"/>
          <w:szCs w:val="24"/>
        </w:rPr>
        <w:t>Threshold Strategy: select mutations with p_true ≥ τ</w:t>
      </w:r>
      <w:r>
        <w:rPr>
          <w:rFonts w:hint="eastAsia" w:ascii="Calibri" w:hAnsi="Calibri" w:eastAsia="SimSun" w:cs="Calibri"/>
          <w:b w:val="0"/>
          <w:bCs w:val="0"/>
          <w:color w:val="auto"/>
          <w:sz w:val="24"/>
          <w:szCs w:val="24"/>
          <w:lang w:val="en-US" w:eastAsia="zh-CN"/>
        </w:rPr>
        <w:t>(0.7)</w:t>
      </w:r>
      <w:r>
        <w:rPr>
          <w:rFonts w:hint="default" w:ascii="Calibri" w:hAnsi="Calibri" w:cs="Calibri"/>
          <w:b w:val="0"/>
          <w:bCs w:val="0"/>
          <w:color w:val="auto"/>
          <w:sz w:val="24"/>
          <w:szCs w:val="24"/>
        </w:rPr>
        <w:t xml:space="preserve"> Generate a list of candidate mutations for subsequent analysis and experimental verification.</w:t>
      </w:r>
    </w:p>
    <w:p w14:paraId="53100ACF">
      <w:pPr>
        <w:rPr>
          <w:rFonts w:hint="default"/>
        </w:rPr>
      </w:pPr>
      <w:r>
        <w:rPr>
          <w:rFonts w:hint="default"/>
        </w:rPr>
        <w:t xml:space="preserve">5. Novelty Filtering </w:t>
      </w:r>
    </w:p>
    <w:p w14:paraId="334B6617">
      <w:pPr>
        <w:rPr>
          <w:rFonts w:hint="default"/>
        </w:rPr>
      </w:pPr>
    </w:p>
    <w:p w14:paraId="5A392DD6">
      <w:pPr>
        <w:rPr>
          <w:rFonts w:hint="default"/>
        </w:rPr>
      </w:pPr>
      <w:r>
        <w:rPr>
          <w:rFonts w:hint="default"/>
        </w:rPr>
        <w:t xml:space="preserve">Definition of novel. A mutation is “novel” if it does not appear in our compiled set of previously observed non-lab mutations after mapping all records to a unified E. coli rpoB amino-acid coordinate </w:t>
      </w:r>
    </w:p>
    <w:p w14:paraId="60821CB0">
      <w:pPr>
        <w:rPr>
          <w:rFonts w:hint="default"/>
        </w:rPr>
      </w:pPr>
      <w:r>
        <w:rPr>
          <w:rFonts w:hint="default"/>
        </w:rPr>
        <w:t>Construction of the non-lab set. We parse the Google Sheet (Origin ≠ “Lab mutant”), map records to E. coli coordinates  and build a blacklist S of observed mutations (two interchangeable modes):</w:t>
      </w:r>
    </w:p>
    <w:p w14:paraId="20C0C9AB">
      <w:pPr>
        <w:rPr>
          <w:rFonts w:hint="default"/>
        </w:rPr>
      </w:pPr>
    </w:p>
    <w:p w14:paraId="44653AAA">
      <w:pPr>
        <w:rPr>
          <w:rFonts w:hint="default"/>
        </w:rPr>
      </w:pPr>
      <w:r>
        <w:rPr>
          <w:rFonts w:hint="default"/>
          <w:b/>
          <w:bCs/>
        </w:rPr>
        <w:t>Global de-duplication</w:t>
      </w:r>
      <w:r>
        <w:rPr>
          <w:rFonts w:hint="default"/>
        </w:rPr>
        <w:t>: S = {Mutation} across all species (default).</w:t>
      </w:r>
    </w:p>
    <w:p w14:paraId="3A28B35C">
      <w:pPr>
        <w:rPr>
          <w:rFonts w:hint="default"/>
        </w:rPr>
      </w:pPr>
    </w:p>
    <w:p w14:paraId="7C4E8B09">
      <w:pPr>
        <w:rPr>
          <w:rFonts w:hint="default"/>
        </w:rPr>
      </w:pPr>
      <w:r>
        <w:rPr>
          <w:rFonts w:hint="default"/>
          <w:b/>
          <w:bCs/>
        </w:rPr>
        <w:t>Species-specific de-duplication</w:t>
      </w:r>
      <w:r>
        <w:rPr>
          <w:rFonts w:hint="default"/>
        </w:rPr>
        <w:t xml:space="preserve"> (optional): S = {(Species, Mutation)}.</w:t>
      </w:r>
    </w:p>
    <w:p w14:paraId="51CE263D">
      <w:pPr>
        <w:rPr>
          <w:rFonts w:hint="default"/>
        </w:rPr>
      </w:pPr>
      <w:r>
        <w:rPr>
          <w:rFonts w:hint="default"/>
        </w:rPr>
        <w:t>Filtering. We do not retrain the model. We filter the scored candidates by excluding anything in S.</w:t>
      </w:r>
    </w:p>
    <w:p w14:paraId="0FEAC60D">
      <w:pPr>
        <w:rPr>
          <w:rFonts w:hint="default"/>
        </w:rPr>
      </w:pPr>
      <w:r>
        <w:rPr>
          <w:rFonts w:hint="default"/>
        </w:rPr>
        <w:t>For Top-K, we refill from the remaining pool (highest p_true) until reaching K or the pool is exhausted.</w:t>
      </w:r>
    </w:p>
    <w:p w14:paraId="40EDEC61">
      <w:pPr>
        <w:rPr>
          <w:rFonts w:hint="default"/>
        </w:rPr>
      </w:pPr>
      <w:r>
        <w:rPr>
          <w:rFonts w:hint="default"/>
        </w:rPr>
        <w:t>For Threshold, we simply keep items with p_true ≥ τ and Mutation ∉ S.</w:t>
      </w:r>
    </w:p>
    <w:p w14:paraId="2515DFD2">
      <w:pPr>
        <w:rPr>
          <w:rFonts w:hint="default"/>
        </w:rPr>
      </w:pPr>
    </w:p>
    <w:p w14:paraId="28669206"/>
    <w:p w14:paraId="12E31078">
      <w:pPr>
        <w:rPr>
          <w:b/>
          <w:bCs/>
          <w:sz w:val="28"/>
          <w:szCs w:val="28"/>
        </w:rPr>
      </w:pPr>
    </w:p>
    <w:p w14:paraId="7C9CD236">
      <w:pPr>
        <w:rPr>
          <w:rFonts w:hint="default" w:eastAsia="SimSun"/>
          <w:b/>
          <w:bCs/>
          <w:sz w:val="28"/>
          <w:szCs w:val="28"/>
          <w:lang w:val="en-US" w:eastAsia="zh-CN"/>
        </w:rPr>
      </w:pPr>
      <w:r>
        <w:rPr>
          <w:rFonts w:hint="eastAsia" w:eastAsia="SimSun"/>
          <w:b/>
          <w:bCs/>
          <w:sz w:val="28"/>
          <w:szCs w:val="28"/>
          <w:lang w:val="en-US" w:eastAsia="zh-CN"/>
        </w:rPr>
        <w:t>Analysis of  Figures：</w:t>
      </w:r>
    </w:p>
    <w:p w14:paraId="42B55C9A">
      <w:pPr>
        <w:rPr>
          <w:rFonts w:hint="eastAsia" w:eastAsia="SimSun"/>
          <w:lang w:val="en-US" w:eastAsia="zh-CN"/>
        </w:rPr>
      </w:pPr>
    </w:p>
    <w:p w14:paraId="60EC020D">
      <w:pPr>
        <w:rPr>
          <w:rFonts w:hint="eastAsia" w:eastAsia="SimSun"/>
          <w:lang w:val="en-US" w:eastAsia="zh-CN"/>
        </w:rPr>
      </w:pPr>
    </w:p>
    <w:p w14:paraId="4ABAA6FA">
      <w:pPr>
        <w:rPr>
          <w:rFonts w:hint="default" w:eastAsia="SimSun"/>
          <w:lang w:val="en-US" w:eastAsia="zh-CN"/>
        </w:rPr>
      </w:pPr>
      <w:r>
        <w:rPr>
          <w:rFonts w:hint="default" w:eastAsia="SimSun"/>
          <w:lang w:val="en-US" w:eastAsia="zh-CN"/>
        </w:rPr>
        <w:t>Fig1 – Novel threshold method: the number of candidate species</w:t>
      </w:r>
    </w:p>
    <w:p w14:paraId="12419B09">
      <w:pPr>
        <w:rPr>
          <w:rFonts w:hint="default" w:eastAsia="SimSun"/>
          <w:lang w:val="en-US" w:eastAsia="zh-CN"/>
        </w:rPr>
      </w:pPr>
      <w:r>
        <w:rPr>
          <w:rFonts w:hint="eastAsia" w:eastAsia="SimSun"/>
          <w:lang w:val="en-US" w:eastAsia="zh-CN"/>
        </w:rPr>
        <w:drawing>
          <wp:inline distT="0" distB="0" distL="114300" distR="114300">
            <wp:extent cx="5486400" cy="4389120"/>
            <wp:effectExtent l="0" t="0" r="0" b="0"/>
            <wp:docPr id="8" name="图片 8" descr="fig1_candidates_per_species_threshold_no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ig1_candidates_per_species_threshold_novel"/>
                    <pic:cNvPicPr>
                      <a:picLocks noChangeAspect="1"/>
                    </pic:cNvPicPr>
                  </pic:nvPicPr>
                  <pic:blipFill>
                    <a:blip r:embed="rId6"/>
                    <a:stretch>
                      <a:fillRect/>
                    </a:stretch>
                  </pic:blipFill>
                  <pic:spPr>
                    <a:xfrm>
                      <a:off x="0" y="0"/>
                      <a:ext cx="5486400" cy="4389120"/>
                    </a:xfrm>
                    <a:prstGeom prst="rect">
                      <a:avLst/>
                    </a:prstGeom>
                  </pic:spPr>
                </pic:pic>
              </a:graphicData>
            </a:graphic>
          </wp:inline>
        </w:drawing>
      </w:r>
    </w:p>
    <w:p w14:paraId="5393A601">
      <w:pPr>
        <w:rPr>
          <w:rFonts w:hint="default" w:eastAsia="SimSun"/>
          <w:lang w:val="en-US" w:eastAsia="zh-CN"/>
        </w:rPr>
      </w:pPr>
    </w:p>
    <w:p w14:paraId="4A3847D9">
      <w:pPr>
        <w:rPr>
          <w:rFonts w:hint="default" w:eastAsia="SimSun"/>
          <w:lang w:val="en-US" w:eastAsia="zh-CN"/>
        </w:rPr>
      </w:pPr>
      <w:r>
        <w:rPr>
          <w:rFonts w:hint="default" w:eastAsia="SimSun"/>
          <w:lang w:val="en-US" w:eastAsia="zh-CN"/>
        </w:rPr>
        <w:t>结论：Candidates were highly heterogeneous (Deinococcus radiodurans≈6, Pseudomonas putida / E. coli≈4</w:t>
      </w:r>
      <w:r>
        <w:rPr>
          <w:rFonts w:hint="eastAsia" w:eastAsia="SimSun"/>
          <w:lang w:val="en-US" w:eastAsia="zh-CN"/>
        </w:rPr>
        <w:t>,rest of species</w:t>
      </w:r>
    </w:p>
    <w:p w14:paraId="43A84CB0">
      <w:pPr>
        <w:rPr>
          <w:rFonts w:hint="default" w:eastAsia="SimSun"/>
          <w:lang w:val="en-US" w:eastAsia="zh-CN"/>
        </w:rPr>
      </w:pPr>
    </w:p>
    <w:p w14:paraId="2754C751">
      <w:pPr>
        <w:rPr>
          <w:rFonts w:hint="default" w:eastAsia="SimSun"/>
          <w:lang w:val="en-US" w:eastAsia="zh-CN"/>
        </w:rPr>
      </w:pPr>
    </w:p>
    <w:p w14:paraId="608C50E4">
      <w:pPr>
        <w:rPr>
          <w:rFonts w:hint="default" w:eastAsia="SimSun"/>
          <w:lang w:val="en-US" w:eastAsia="zh-CN"/>
        </w:rPr>
      </w:pPr>
      <w:r>
        <w:rPr>
          <w:rFonts w:hint="default" w:eastAsia="SimSun"/>
          <w:lang w:val="en-US" w:eastAsia="zh-CN"/>
        </w:rPr>
        <w:t>Fig2 – novel per-species Top-K</w:t>
      </w:r>
      <w:r>
        <w:rPr>
          <w:rFonts w:hint="eastAsia" w:eastAsia="SimSun"/>
          <w:lang w:val="en-US" w:eastAsia="zh-CN"/>
        </w:rPr>
        <w:t xml:space="preserve"> column figs</w:t>
      </w:r>
    </w:p>
    <w:p w14:paraId="348711D0">
      <w:pPr>
        <w:rPr>
          <w:rFonts w:hint="default" w:eastAsia="SimSun"/>
          <w:lang w:val="en-US" w:eastAsia="zh-CN"/>
        </w:rPr>
      </w:pPr>
      <w:r>
        <w:rPr>
          <w:rFonts w:hint="eastAsia" w:eastAsia="SimSun"/>
          <w:lang w:val="en-US" w:eastAsia="zh-CN"/>
        </w:rPr>
        <w:drawing>
          <wp:inline distT="0" distB="0" distL="114300" distR="114300">
            <wp:extent cx="5480685" cy="3653790"/>
            <wp:effectExtent l="0" t="0" r="5715" b="3810"/>
            <wp:docPr id="5" name="图片 5" descr="fig2_topk_by_species_bar_no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ig2_topk_by_species_bar_novel"/>
                    <pic:cNvPicPr>
                      <a:picLocks noChangeAspect="1"/>
                    </pic:cNvPicPr>
                  </pic:nvPicPr>
                  <pic:blipFill>
                    <a:blip r:embed="rId7"/>
                    <a:stretch>
                      <a:fillRect/>
                    </a:stretch>
                  </pic:blipFill>
                  <pic:spPr>
                    <a:xfrm>
                      <a:off x="0" y="0"/>
                      <a:ext cx="5480685" cy="3653790"/>
                    </a:xfrm>
                    <a:prstGeom prst="rect">
                      <a:avLst/>
                    </a:prstGeom>
                  </pic:spPr>
                </pic:pic>
              </a:graphicData>
            </a:graphic>
          </wp:inline>
        </w:drawing>
      </w:r>
    </w:p>
    <w:p w14:paraId="2578D853">
      <w:pPr>
        <w:rPr>
          <w:rFonts w:hint="default" w:eastAsia="SimSun"/>
          <w:lang w:val="en-US" w:eastAsia="zh-CN"/>
        </w:rPr>
      </w:pPr>
      <w:r>
        <w:rPr>
          <w:rFonts w:hint="default" w:eastAsia="SimSun"/>
          <w:lang w:val="en-US" w:eastAsia="zh-CN"/>
        </w:rPr>
        <w:t>Both B. anthracis and M. tuberculosis ranked rpoB_Q148R very highly (p_true ~0.7–0.8), along with the S574 series and L533H.</w:t>
      </w:r>
    </w:p>
    <w:p w14:paraId="3787C319">
      <w:pPr>
        <w:rPr>
          <w:rFonts w:hint="default" w:eastAsia="SimSun"/>
          <w:lang w:val="en-US" w:eastAsia="zh-CN"/>
        </w:rPr>
      </w:pPr>
    </w:p>
    <w:p w14:paraId="49EC1CE7">
      <w:pPr>
        <w:rPr>
          <w:rFonts w:hint="default" w:eastAsia="SimSun"/>
          <w:lang w:val="en-US" w:eastAsia="zh-CN"/>
        </w:rPr>
      </w:pPr>
      <w:r>
        <w:rPr>
          <w:rFonts w:hint="default" w:eastAsia="SimSun"/>
          <w:lang w:val="en-US" w:eastAsia="zh-CN"/>
        </w:rPr>
        <w:t>P. aeruginosa only had two remaining entries (L533H and G534D), both of which were highly ranked (~0.75–0.8).</w:t>
      </w:r>
    </w:p>
    <w:p w14:paraId="37BD41C9">
      <w:pPr>
        <w:rPr>
          <w:rFonts w:hint="default" w:eastAsia="SimSun"/>
          <w:lang w:val="en-US" w:eastAsia="zh-CN"/>
        </w:rPr>
      </w:pPr>
    </w:p>
    <w:p w14:paraId="3A62FFD3">
      <w:pPr>
        <w:rPr>
          <w:rFonts w:hint="default" w:eastAsia="SimSun"/>
          <w:lang w:val="en-US" w:eastAsia="zh-CN"/>
        </w:rPr>
      </w:pPr>
      <w:r>
        <w:rPr>
          <w:rFonts w:hint="default" w:eastAsia="SimSun"/>
          <w:lang w:val="en-US" w:eastAsia="zh-CN"/>
        </w:rPr>
        <w:t>Implications: Cross-species co-occurring sites (148, 533, 574, 512, 572, etc.) appear repeatedly, and the model considers these sites "unreported but likely to occur."</w:t>
      </w:r>
    </w:p>
    <w:p w14:paraId="2D36DD53">
      <w:pPr>
        <w:rPr>
          <w:rFonts w:hint="default" w:eastAsia="SimSun"/>
          <w:lang w:val="en-US" w:eastAsia="zh-CN"/>
        </w:rPr>
      </w:pPr>
      <w:r>
        <w:rPr>
          <w:rFonts w:hint="default" w:eastAsia="SimSun"/>
          <w:lang w:val="en-US" w:eastAsia="zh-CN"/>
        </w:rPr>
        <w:t>Fig3 – novel Top-15</w:t>
      </w:r>
      <w:r>
        <w:rPr>
          <w:rFonts w:hint="eastAsia" w:eastAsia="SimSun"/>
          <w:lang w:val="en-US" w:eastAsia="zh-CN"/>
        </w:rPr>
        <w:t xml:space="preserve"> in species heatmap</w:t>
      </w:r>
    </w:p>
    <w:p w14:paraId="74C4D57B">
      <w:pPr>
        <w:rPr>
          <w:rFonts w:hint="default" w:eastAsia="SimSun"/>
          <w:lang w:val="en-US" w:eastAsia="zh-CN"/>
        </w:rPr>
      </w:pPr>
      <w:r>
        <w:rPr>
          <w:rFonts w:hint="eastAsia" w:eastAsia="SimSun"/>
          <w:lang w:val="en-US" w:eastAsia="zh-CN"/>
        </w:rPr>
        <w:drawing>
          <wp:inline distT="0" distB="0" distL="114300" distR="114300">
            <wp:extent cx="5486400" cy="3429000"/>
            <wp:effectExtent l="0" t="0" r="0" b="0"/>
            <wp:docPr id="9" name="图片 9" descr="fig3_heatmap_topN_per_species_no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ig3_heatmap_topN_per_species_novel"/>
                    <pic:cNvPicPr>
                      <a:picLocks noChangeAspect="1"/>
                    </pic:cNvPicPr>
                  </pic:nvPicPr>
                  <pic:blipFill>
                    <a:blip r:embed="rId8"/>
                    <a:stretch>
                      <a:fillRect/>
                    </a:stretch>
                  </pic:blipFill>
                  <pic:spPr>
                    <a:xfrm>
                      <a:off x="0" y="0"/>
                      <a:ext cx="5486400" cy="3429000"/>
                    </a:xfrm>
                    <a:prstGeom prst="rect">
                      <a:avLst/>
                    </a:prstGeom>
                  </pic:spPr>
                </pic:pic>
              </a:graphicData>
            </a:graphic>
          </wp:inline>
        </w:drawing>
      </w:r>
    </w:p>
    <w:p w14:paraId="78819C25">
      <w:pPr>
        <w:rPr>
          <w:rFonts w:hint="default" w:eastAsia="SimSun"/>
          <w:lang w:val="en-US" w:eastAsia="zh-CN"/>
        </w:rPr>
      </w:pPr>
      <w:r>
        <w:rPr>
          <w:rFonts w:hint="default" w:eastAsia="SimSun"/>
          <w:lang w:val="en-US" w:eastAsia="zh-CN"/>
        </w:rPr>
        <w:t>The columns are basically the hotspot sites mentioned above. Many species have dark blocks (high scores) in these columns, and white blocks indicate that the species does not list the mutation in the top 15.</w:t>
      </w:r>
    </w:p>
    <w:p w14:paraId="7DF47781">
      <w:pPr>
        <w:rPr>
          <w:rFonts w:hint="default" w:eastAsia="SimSun"/>
          <w:lang w:val="en-US" w:eastAsia="zh-CN"/>
        </w:rPr>
      </w:pPr>
    </w:p>
    <w:p w14:paraId="54149149">
      <w:pPr>
        <w:rPr>
          <w:rFonts w:hint="default" w:eastAsia="SimSun"/>
          <w:lang w:val="en-US" w:eastAsia="zh-CN"/>
        </w:rPr>
      </w:pPr>
    </w:p>
    <w:p w14:paraId="6861F629">
      <w:pPr>
        <w:rPr>
          <w:rFonts w:hint="default" w:eastAsia="SimSun"/>
          <w:lang w:val="en-US" w:eastAsia="zh-CN"/>
        </w:rPr>
      </w:pPr>
    </w:p>
    <w:p w14:paraId="05019208">
      <w:pPr>
        <w:rPr>
          <w:rFonts w:hint="default" w:eastAsia="SimSun"/>
          <w:lang w:val="en-US" w:eastAsia="zh-CN"/>
        </w:rPr>
      </w:pPr>
      <w:r>
        <w:rPr>
          <w:rFonts w:hint="default" w:eastAsia="SimSun"/>
          <w:lang w:val="en-US" w:eastAsia="zh-CN"/>
        </w:rPr>
        <w:t>Fig4a/4b – novel threshold scanning</w:t>
      </w:r>
    </w:p>
    <w:p w14:paraId="79F2BA67">
      <w:pPr>
        <w:rPr>
          <w:rFonts w:hint="eastAsia" w:eastAsia="SimSun"/>
          <w:lang w:val="en-US" w:eastAsia="zh-CN"/>
        </w:rPr>
      </w:pPr>
      <w:r>
        <w:rPr>
          <w:rFonts w:hint="eastAsia" w:eastAsia="SimSun"/>
          <w:lang w:val="en-US" w:eastAsia="zh-CN"/>
        </w:rPr>
        <w:drawing>
          <wp:inline distT="0" distB="0" distL="114300" distR="114300">
            <wp:extent cx="5485765" cy="3544570"/>
            <wp:effectExtent l="0" t="0" r="635" b="6350"/>
            <wp:docPr id="3" name="图片 3" descr="fig4a_threshold_sweep_candidates_no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ig4a_threshold_sweep_candidates_novel"/>
                    <pic:cNvPicPr>
                      <a:picLocks noChangeAspect="1"/>
                    </pic:cNvPicPr>
                  </pic:nvPicPr>
                  <pic:blipFill>
                    <a:blip r:embed="rId9"/>
                    <a:stretch>
                      <a:fillRect/>
                    </a:stretch>
                  </pic:blipFill>
                  <pic:spPr>
                    <a:xfrm>
                      <a:off x="0" y="0"/>
                      <a:ext cx="5485765" cy="3544570"/>
                    </a:xfrm>
                    <a:prstGeom prst="rect">
                      <a:avLst/>
                    </a:prstGeom>
                  </pic:spPr>
                </pic:pic>
              </a:graphicData>
            </a:graphic>
          </wp:inline>
        </w:drawing>
      </w:r>
    </w:p>
    <w:p w14:paraId="4CEFCC30">
      <w:pPr>
        <w:rPr>
          <w:rFonts w:hint="default" w:eastAsia="SimSun"/>
          <w:lang w:val="en-US" w:eastAsia="zh-CN"/>
        </w:rPr>
      </w:pPr>
      <w:r>
        <w:rPr>
          <w:rFonts w:hint="eastAsia" w:eastAsia="SimSun"/>
          <w:lang w:val="en-US" w:eastAsia="zh-CN"/>
        </w:rPr>
        <w:drawing>
          <wp:inline distT="0" distB="0" distL="114300" distR="114300">
            <wp:extent cx="5485765" cy="3544570"/>
            <wp:effectExtent l="0" t="0" r="635" b="6350"/>
            <wp:docPr id="2" name="图片 2" descr="fig4b_threshold_sweep_species_no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ig4b_threshold_sweep_species_novel"/>
                    <pic:cNvPicPr>
                      <a:picLocks noChangeAspect="1"/>
                    </pic:cNvPicPr>
                  </pic:nvPicPr>
                  <pic:blipFill>
                    <a:blip r:embed="rId10"/>
                    <a:stretch>
                      <a:fillRect/>
                    </a:stretch>
                  </pic:blipFill>
                  <pic:spPr>
                    <a:xfrm>
                      <a:off x="0" y="0"/>
                      <a:ext cx="5485765" cy="3544570"/>
                    </a:xfrm>
                    <a:prstGeom prst="rect">
                      <a:avLst/>
                    </a:prstGeom>
                  </pic:spPr>
                </pic:pic>
              </a:graphicData>
            </a:graphic>
          </wp:inline>
        </w:drawing>
      </w:r>
    </w:p>
    <w:p w14:paraId="0A127772">
      <w:pPr>
        <w:rPr>
          <w:rFonts w:hint="default" w:eastAsia="SimSun"/>
          <w:lang w:val="en-US" w:eastAsia="zh-CN"/>
        </w:rPr>
      </w:pPr>
      <w:r>
        <w:rPr>
          <w:rFonts w:hint="default" w:eastAsia="SimSun"/>
          <w:lang w:val="en-US" w:eastAsia="zh-CN"/>
        </w:rPr>
        <w:t>Conclusion: The number of candidates and coverage remain high at 0.7 (but decrease significantly after 0.75).</w:t>
      </w:r>
    </w:p>
    <w:p w14:paraId="5264717F">
      <w:pPr>
        <w:rPr>
          <w:rFonts w:hint="default" w:eastAsia="SimSun"/>
          <w:lang w:val="en-US" w:eastAsia="zh-CN"/>
        </w:rPr>
      </w:pPr>
    </w:p>
    <w:p w14:paraId="5C32E201">
      <w:pPr>
        <w:rPr>
          <w:rFonts w:hint="default" w:eastAsia="SimSun"/>
          <w:lang w:val="en-US" w:eastAsia="zh-CN"/>
        </w:rPr>
      </w:pPr>
      <w:r>
        <w:rPr>
          <w:rFonts w:hint="default" w:eastAsia="SimSun"/>
          <w:lang w:val="en-US" w:eastAsia="zh-CN"/>
        </w:rPr>
        <w:t>Thus, in the paper, I can say that τ≈0.7 is a good balance; &gt;0.8 significantly sacrifices coverage.</w:t>
      </w:r>
    </w:p>
    <w:p w14:paraId="47D2B9BA">
      <w:pPr>
        <w:rPr>
          <w:rFonts w:hint="default" w:eastAsia="SimSun"/>
          <w:lang w:val="en-US" w:eastAsia="zh-CN"/>
        </w:rPr>
      </w:pPr>
    </w:p>
    <w:p w14:paraId="761F5ADB">
      <w:pPr>
        <w:rPr>
          <w:rFonts w:hint="default" w:eastAsia="SimSun"/>
          <w:lang w:val="en-US" w:eastAsia="zh-CN"/>
        </w:rPr>
      </w:pPr>
      <w:r>
        <w:rPr>
          <w:rFonts w:hint="default" w:eastAsia="SimSun"/>
          <w:lang w:val="en-US" w:eastAsia="zh-CN"/>
        </w:rPr>
        <w:t xml:space="preserve">Fig5 </w:t>
      </w:r>
    </w:p>
    <w:p w14:paraId="5C22510D">
      <w:pPr>
        <w:rPr>
          <w:rFonts w:hint="default" w:eastAsia="SimSun"/>
          <w:lang w:val="en-US" w:eastAsia="zh-CN"/>
        </w:rPr>
      </w:pPr>
      <w:r>
        <w:rPr>
          <w:rFonts w:hint="default" w:eastAsia="SimSun"/>
          <w:lang w:val="en-US" w:eastAsia="zh-CN"/>
        </w:rPr>
        <w:drawing>
          <wp:inline distT="0" distB="0" distL="114300" distR="114300">
            <wp:extent cx="5486400" cy="4389120"/>
            <wp:effectExtent l="0" t="0" r="0" b="0"/>
            <wp:docPr id="10" name="图片 10" descr="fig5_hot_mutations_across_species_no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ig5_hot_mutations_across_species_novel"/>
                    <pic:cNvPicPr>
                      <a:picLocks noChangeAspect="1"/>
                    </pic:cNvPicPr>
                  </pic:nvPicPr>
                  <pic:blipFill>
                    <a:blip r:embed="rId11"/>
                    <a:stretch>
                      <a:fillRect/>
                    </a:stretch>
                  </pic:blipFill>
                  <pic:spPr>
                    <a:xfrm>
                      <a:off x="0" y="0"/>
                      <a:ext cx="5486400" cy="4389120"/>
                    </a:xfrm>
                    <a:prstGeom prst="rect">
                      <a:avLst/>
                    </a:prstGeom>
                  </pic:spPr>
                </pic:pic>
              </a:graphicData>
            </a:graphic>
          </wp:inline>
        </w:drawing>
      </w:r>
    </w:p>
    <w:p w14:paraId="453361A4">
      <w:pPr>
        <w:rPr>
          <w:rFonts w:hint="default" w:eastAsia="SimSun"/>
          <w:lang w:val="en-US" w:eastAsia="zh-CN"/>
        </w:rPr>
      </w:pPr>
      <w:r>
        <w:rPr>
          <w:rFonts w:hint="default" w:eastAsia="SimSun"/>
          <w:lang w:val="en-US" w:eastAsia="zh-CN"/>
        </w:rPr>
        <w:t>rpoB_Q148R entered high scores in the most species (~10), followed by L533H, S574Y/F, S512P/F, I572S, and G534D.</w:t>
      </w:r>
    </w:p>
    <w:p w14:paraId="28C424B3">
      <w:pPr>
        <w:rPr>
          <w:rFonts w:hint="default" w:eastAsia="SimSun"/>
          <w:lang w:val="en-US" w:eastAsia="zh-CN"/>
        </w:rPr>
      </w:pPr>
    </w:p>
    <w:p w14:paraId="7575B2B3">
      <w:pPr>
        <w:rPr>
          <w:rFonts w:hint="default" w:eastAsia="SimSun"/>
          <w:lang w:val="en-US" w:eastAsia="zh-CN"/>
        </w:rPr>
      </w:pPr>
    </w:p>
    <w:p w14:paraId="21ECE587">
      <w:pPr>
        <w:rPr>
          <w:rFonts w:hint="default" w:eastAsia="SimSun"/>
          <w:b/>
          <w:bCs/>
          <w:lang w:val="en-US" w:eastAsia="zh-CN"/>
        </w:rPr>
      </w:pPr>
    </w:p>
    <w:p w14:paraId="4C69E5F8">
      <w:pPr>
        <w:rPr>
          <w:rFonts w:hint="default" w:eastAsia="SimSun"/>
          <w:b/>
          <w:bCs/>
          <w:lang w:val="en-US" w:eastAsia="zh-CN"/>
        </w:rPr>
      </w:pPr>
      <w:r>
        <w:rPr>
          <w:rFonts w:hint="default" w:eastAsia="SimSun"/>
          <w:b/>
          <w:bCs/>
          <w:lang w:val="en-US" w:eastAsia="zh-CN"/>
        </w:rPr>
        <w:t xml:space="preserve">Masked vs Unmasked_cf </w:t>
      </w:r>
      <w:r>
        <w:rPr>
          <w:rFonts w:hint="eastAsia" w:eastAsia="SimSun"/>
          <w:b/>
          <w:bCs/>
          <w:lang w:val="en-US" w:eastAsia="zh-CN"/>
        </w:rPr>
        <w:t xml:space="preserve"> description</w:t>
      </w:r>
    </w:p>
    <w:p w14:paraId="5DC02E85">
      <w:pPr>
        <w:rPr>
          <w:rFonts w:hint="default" w:eastAsia="SimSun"/>
          <w:lang w:val="en-US" w:eastAsia="zh-CN"/>
        </w:rPr>
      </w:pPr>
    </w:p>
    <w:p w14:paraId="07A72C19">
      <w:pPr>
        <w:rPr>
          <w:rFonts w:hint="default" w:eastAsia="SimSun"/>
          <w:lang w:val="en-US" w:eastAsia="zh-CN"/>
        </w:rPr>
      </w:pPr>
      <w:r>
        <w:rPr>
          <w:rFonts w:hint="default" w:eastAsia="SimSun"/>
          <w:b/>
          <w:bCs/>
          <w:lang w:val="en-US" w:eastAsia="zh-CN"/>
        </w:rPr>
        <w:t>Masked</w:t>
      </w:r>
      <w:r>
        <w:rPr>
          <w:rFonts w:hint="default" w:eastAsia="SimSun"/>
          <w:lang w:val="en-US" w:eastAsia="zh-CN"/>
        </w:rPr>
        <w:t>: Mask some known true positives as unlabeled (0), then train and retrieve them in the unlabeled pool, and calculate Recall@K. → Closer to the difficulty of "real discovery", should be more conservative.</w:t>
      </w:r>
    </w:p>
    <w:p w14:paraId="67F826EE">
      <w:pPr>
        <w:rPr>
          <w:rFonts w:hint="default" w:eastAsia="SimSun"/>
          <w:lang w:val="en-US" w:eastAsia="zh-CN"/>
        </w:rPr>
      </w:pPr>
      <w:r>
        <w:rPr>
          <w:rFonts w:hint="default" w:eastAsia="SimSun"/>
          <w:b/>
          <w:bCs/>
          <w:lang w:val="en-US" w:eastAsia="zh-CN"/>
        </w:rPr>
        <w:t>Unmasked_cf (counterfactual)</w:t>
      </w:r>
      <w:r>
        <w:rPr>
          <w:rFonts w:hint="default" w:eastAsia="SimSun"/>
          <w:lang w:val="en-US" w:eastAsia="zh-CN"/>
        </w:rPr>
        <w:t xml:space="preserve">: These true positives are not masked (still participate in training as positive examples), but we use the scores of the same model to put them into the unlabeled pool, and compare them with the unlabeled scores to calculate "how high they would be ranked if they were also unlabeled." This is an "upper bound/optimistic" reference, usually higher than Masked. </w:t>
      </w:r>
    </w:p>
    <w:p w14:paraId="7BBB243A">
      <w:pPr>
        <w:rPr>
          <w:rFonts w:hint="default" w:eastAsia="SimSun"/>
          <w:lang w:val="en-US" w:eastAsia="zh-CN"/>
        </w:rPr>
      </w:pPr>
      <w:r>
        <w:rPr>
          <w:rFonts w:hint="default" w:eastAsia="SimSun"/>
          <w:lang w:val="en-US" w:eastAsia="zh-CN"/>
        </w:rPr>
        <w:t>Box plot (gray/pink/blue rectangle): The interquartile range of the group (Masked or Unmasked_cf) under multiple repeats</w:t>
      </w:r>
      <w:r>
        <w:rPr>
          <w:rFonts w:hint="eastAsia" w:eastAsia="SimSun"/>
          <w:lang w:val="en-US" w:eastAsia="zh-CN"/>
        </w:rPr>
        <w:t>.</w:t>
      </w:r>
    </w:p>
    <w:p w14:paraId="181898B2">
      <w:pPr>
        <w:rPr>
          <w:rFonts w:hint="default" w:eastAsia="SimSun"/>
          <w:lang w:val="en-US" w:eastAsia="zh-CN"/>
        </w:rPr>
      </w:pPr>
      <w:r>
        <w:rPr>
          <w:rFonts w:hint="default" w:eastAsia="SimSun"/>
          <w:lang w:val="en-US" w:eastAsia="zh-CN"/>
        </w:rPr>
        <w:t xml:space="preserve">Therefore, the "height" of the box reflects the dispersion of the distribution (IQR = Q3 − Q1); the "higher" means the greater the fluctuation. </w:t>
      </w:r>
    </w:p>
    <w:p w14:paraId="6FDDAFCB">
      <w:pPr>
        <w:rPr>
          <w:rFonts w:hint="default" w:eastAsia="SimSun"/>
          <w:lang w:val="en-US" w:eastAsia="zh-CN"/>
        </w:rPr>
      </w:pPr>
    </w:p>
    <w:p w14:paraId="547BEAF8">
      <w:pPr>
        <w:rPr>
          <w:rFonts w:hint="default" w:eastAsia="SimSun"/>
          <w:lang w:val="en-US" w:eastAsia="zh-CN"/>
        </w:rPr>
      </w:pPr>
      <w:r>
        <w:rPr>
          <w:rFonts w:hint="default" w:eastAsia="SimSun"/>
          <w:lang w:val="en-US" w:eastAsia="zh-CN"/>
        </w:rPr>
        <w:t>"Whiskers" (thin lines outside the box): The minimum/maximum values ​​extending from the box to non-outliers (usually the extreme values ​​in the range Q1 − 1.5 × IQR to Q3 + 1.5 × IQR).</w:t>
      </w:r>
    </w:p>
    <w:p w14:paraId="7FF454CB">
      <w:pPr>
        <w:rPr>
          <w:rFonts w:hint="default" w:eastAsia="SimSun"/>
          <w:lang w:val="en-US" w:eastAsia="zh-CN"/>
        </w:rPr>
      </w:pPr>
    </w:p>
    <w:p w14:paraId="4A29BAD8">
      <w:pPr>
        <w:rPr>
          <w:rFonts w:hint="default" w:eastAsia="SimSun"/>
          <w:lang w:val="en-US" w:eastAsia="zh-CN"/>
        </w:rPr>
      </w:pPr>
      <w:r>
        <w:rPr>
          <w:rFonts w:hint="default" w:eastAsia="SimSun"/>
          <w:lang w:val="en-US" w:eastAsia="zh-CN"/>
        </w:rPr>
        <w:t xml:space="preserve">Black dots: Outliers, i.e., individual replicates that fall outside the whiskers (significantly lower or higher under certain folds/samples).·  </w:t>
      </w:r>
    </w:p>
    <w:p w14:paraId="65E0B9DA">
      <w:pPr>
        <w:rPr>
          <w:rFonts w:hint="default" w:eastAsia="SimSun"/>
          <w:lang w:val="en-US" w:eastAsia="zh-CN"/>
        </w:rPr>
      </w:pPr>
      <w:r>
        <w:rPr>
          <w:rFonts w:hint="default" w:eastAsia="SimSun"/>
          <w:lang w:val="en-US" w:eastAsia="zh-CN"/>
        </w:rPr>
        <w:drawing>
          <wp:inline distT="0" distB="0" distL="114300" distR="114300">
            <wp:extent cx="5480685" cy="3349625"/>
            <wp:effectExtent l="0" t="0" r="5715" b="3175"/>
            <wp:docPr id="7" name="图片 7" descr="fig_top_species_mask_vs_unmask_K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ig_top_species_mask_vs_unmask_K20"/>
                    <pic:cNvPicPr>
                      <a:picLocks noChangeAspect="1"/>
                    </pic:cNvPicPr>
                  </pic:nvPicPr>
                  <pic:blipFill>
                    <a:blip r:embed="rId12"/>
                    <a:stretch>
                      <a:fillRect/>
                    </a:stretch>
                  </pic:blipFill>
                  <pic:spPr>
                    <a:xfrm>
                      <a:off x="0" y="0"/>
                      <a:ext cx="5480685" cy="3349625"/>
                    </a:xfrm>
                    <a:prstGeom prst="rect">
                      <a:avLst/>
                    </a:prstGeom>
                  </pic:spPr>
                </pic:pic>
              </a:graphicData>
            </a:graphic>
          </wp:inline>
        </w:drawing>
      </w:r>
    </w:p>
    <w:p w14:paraId="5952E1F1">
      <w:pPr>
        <w:rPr>
          <w:rFonts w:hint="default" w:eastAsia="SimSun"/>
          <w:lang w:val="en-US" w:eastAsia="zh-CN"/>
        </w:rPr>
      </w:pPr>
    </w:p>
    <w:p w14:paraId="7CF937A3">
      <w:pPr>
        <w:rPr>
          <w:rFonts w:hint="default" w:eastAsia="SimSun"/>
          <w:lang w:val="en-US" w:eastAsia="zh-CN"/>
        </w:rPr>
      </w:pPr>
      <w:r>
        <w:rPr>
          <w:rFonts w:hint="default" w:eastAsia="SimSun"/>
          <w:lang w:val="en-US" w:eastAsia="zh-CN"/>
        </w:rPr>
        <w:t>·  五个物种里，Unmasked_cf 全都高于 Masked（预期现象）。Unmasked_cf 是“未被遮蔽的真阳性”的反事实上界：它们仍作为正例参与训练，所以得分更乐观；而 Masked 是把一部分真阳性塞进未标注池再去“找回”，更接近真实难度。</w:t>
      </w:r>
    </w:p>
    <w:p w14:paraId="0700CD23">
      <w:pPr>
        <w:rPr>
          <w:rFonts w:hint="default" w:eastAsia="SimSun"/>
          <w:lang w:val="en-US" w:eastAsia="zh-CN"/>
        </w:rPr>
      </w:pPr>
      <w:r>
        <w:rPr>
          <w:rFonts w:hint="default" w:eastAsia="SimSun"/>
          <w:lang w:val="en-US" w:eastAsia="zh-CN"/>
        </w:rPr>
        <w:t>·  ·  P. aeruginosa：表现最好，Masked 的中位也在 ~0.7；Unmasked_cf 接近 0.85–0.9，gap 小，说明模型对该物种的排序很稳。</w:t>
      </w:r>
    </w:p>
    <w:p w14:paraId="2557505E">
      <w:pPr>
        <w:rPr>
          <w:rFonts w:hint="default" w:eastAsia="SimSun"/>
          <w:lang w:val="en-US" w:eastAsia="zh-CN"/>
        </w:rPr>
      </w:pPr>
      <w:r>
        <w:rPr>
          <w:rFonts w:hint="default" w:eastAsia="SimSun"/>
          <w:lang w:val="en-US" w:eastAsia="zh-CN"/>
        </w:rPr>
        <w:t>·  ·  E. coli / Salmonella / S. aureus：Masked 中位在 0.4–0.55，且 S. aureus 方差较大，说明重复采样下稳定性稍弱（多半因为该物种的正例分布更稀/不平衡）。</w:t>
      </w:r>
    </w:p>
    <w:p w14:paraId="6584C11F">
      <w:pPr>
        <w:rPr>
          <w:rFonts w:hint="default" w:eastAsia="SimSun"/>
          <w:lang w:val="en-US" w:eastAsia="zh-CN"/>
        </w:rPr>
      </w:pPr>
      <w:r>
        <w:rPr>
          <w:rFonts w:hint="default" w:eastAsia="SimSun"/>
          <w:lang w:val="en-US" w:eastAsia="zh-CN"/>
        </w:rPr>
        <w:t>·  ·  D. radiodurans：两组都高（~0.6–0.7），整体稳</w:t>
      </w:r>
    </w:p>
    <w:p w14:paraId="186E1DC7">
      <w:pPr>
        <w:rPr>
          <w:rFonts w:hint="default" w:eastAsia="SimSun"/>
          <w:lang w:val="en-US" w:eastAsia="zh-CN"/>
        </w:rPr>
      </w:pPr>
      <w:r>
        <w:rPr>
          <w:rFonts w:hint="default" w:eastAsia="SimSun"/>
          <w:lang w:val="en-US" w:eastAsia="zh-CN"/>
        </w:rPr>
        <w:t xml:space="preserve">·  </w:t>
      </w: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SimSun"/>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ＭＳ 明朝">
    <w:altName w:val="Yu Gothic"/>
    <w:panose1 w:val="00000000000000000000"/>
    <w:charset w:val="80"/>
    <w:family w:val="roman"/>
    <w:pitch w:val="default"/>
    <w:sig w:usb0="00000000" w:usb1="00000000" w:usb2="00000010" w:usb3="00000000" w:csb0="00020000" w:csb1="00000000"/>
  </w:font>
  <w:font w:name="ＭＳ 明朝">
    <w:altName w:val="SimSun"/>
    <w:panose1 w:val="00000000000000000000"/>
    <w:charset w:val="86"/>
    <w:family w:val="auto"/>
    <w:pitch w:val="default"/>
    <w:sig w:usb0="00000000" w:usb1="00000000" w:usb2="00000000" w:usb3="00000000" w:csb0="00000000" w:csb1="00000000"/>
  </w:font>
  <w:font w:name="MS Gothic">
    <w:panose1 w:val="020B0609070205080204"/>
    <w:charset w:val="80"/>
    <w:family w:val="modern"/>
    <w:pitch w:val="default"/>
    <w:sig w:usb0="E00002FF" w:usb1="6AC7FDFB" w:usb2="08000012" w:usb3="00000000" w:csb0="4002009F" w:csb1="DFD70000"/>
  </w:font>
  <w:font w:name="Courier">
    <w:altName w:val="Courier New"/>
    <w:panose1 w:val="02000500000000000000"/>
    <w:charset w:val="00"/>
    <w:family w:val="auto"/>
    <w:pitch w:val="default"/>
    <w:sig w:usb0="00000000" w:usb1="00000000" w:usb2="00000000" w:usb3="00000000" w:csb0="00000001"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Courier New">
    <w:panose1 w:val="02070309020205020404"/>
    <w:charset w:val="00"/>
    <w:family w:val="auto"/>
    <w:pitch w:val="default"/>
    <w:sig w:usb0="E0002E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E"/>
    <w:multiLevelType w:val="singleLevel"/>
    <w:tmpl w:val="FFFFFF7E"/>
    <w:lvl w:ilvl="0" w:tentative="0">
      <w:start w:val="1"/>
      <w:numFmt w:val="decimal"/>
      <w:pStyle w:val="20"/>
      <w:lvlText w:val="%1."/>
      <w:lvlJc w:val="left"/>
      <w:pPr>
        <w:tabs>
          <w:tab w:val="left" w:pos="1080"/>
        </w:tabs>
        <w:ind w:left="1080" w:hanging="360"/>
      </w:pPr>
    </w:lvl>
  </w:abstractNum>
  <w:abstractNum w:abstractNumId="1">
    <w:nsid w:val="FFFFFF7F"/>
    <w:multiLevelType w:val="singleLevel"/>
    <w:tmpl w:val="FFFFFF7F"/>
    <w:lvl w:ilvl="0" w:tentative="0">
      <w:start w:val="1"/>
      <w:numFmt w:val="decimal"/>
      <w:pStyle w:val="13"/>
      <w:lvlText w:val="%1."/>
      <w:lvlJc w:val="left"/>
      <w:pPr>
        <w:tabs>
          <w:tab w:val="left" w:pos="720"/>
        </w:tabs>
        <w:ind w:left="720" w:hanging="360"/>
      </w:pPr>
    </w:lvl>
  </w:abstractNum>
  <w:abstractNum w:abstractNumId="2">
    <w:nsid w:val="FFFFFF82"/>
    <w:multiLevelType w:val="singleLevel"/>
    <w:tmpl w:val="FFFFFF82"/>
    <w:lvl w:ilvl="0" w:tentative="0">
      <w:start w:val="1"/>
      <w:numFmt w:val="bullet"/>
      <w:pStyle w:val="18"/>
      <w:lvlText w:val=""/>
      <w:lvlJc w:val="left"/>
      <w:pPr>
        <w:tabs>
          <w:tab w:val="left" w:pos="1080"/>
        </w:tabs>
        <w:ind w:left="1080" w:hanging="360"/>
      </w:pPr>
      <w:rPr>
        <w:rFonts w:hint="default" w:ascii="Symbol" w:hAnsi="Symbol"/>
      </w:rPr>
    </w:lvl>
  </w:abstractNum>
  <w:abstractNum w:abstractNumId="3">
    <w:nsid w:val="FFFFFF83"/>
    <w:multiLevelType w:val="singleLevel"/>
    <w:tmpl w:val="FFFFFF83"/>
    <w:lvl w:ilvl="0" w:tentative="0">
      <w:start w:val="1"/>
      <w:numFmt w:val="bullet"/>
      <w:pStyle w:val="23"/>
      <w:lvlText w:val=""/>
      <w:lvlJc w:val="left"/>
      <w:pPr>
        <w:tabs>
          <w:tab w:val="left" w:pos="720"/>
        </w:tabs>
        <w:ind w:left="720" w:hanging="360"/>
      </w:pPr>
      <w:rPr>
        <w:rFonts w:hint="default" w:ascii="Symbol" w:hAnsi="Symbol"/>
      </w:rPr>
    </w:lvl>
  </w:abstractNum>
  <w:abstractNum w:abstractNumId="4">
    <w:nsid w:val="FFFFFF88"/>
    <w:multiLevelType w:val="singleLevel"/>
    <w:tmpl w:val="FFFFFF88"/>
    <w:lvl w:ilvl="0" w:tentative="0">
      <w:start w:val="1"/>
      <w:numFmt w:val="decimal"/>
      <w:pStyle w:val="14"/>
      <w:lvlText w:val="%1."/>
      <w:lvlJc w:val="left"/>
      <w:pPr>
        <w:tabs>
          <w:tab w:val="left" w:pos="360"/>
        </w:tabs>
        <w:ind w:left="360" w:hanging="360"/>
      </w:pPr>
    </w:lvl>
  </w:abstractNum>
  <w:abstractNum w:abstractNumId="5">
    <w:nsid w:val="FFFFFF89"/>
    <w:multiLevelType w:val="singleLevel"/>
    <w:tmpl w:val="FFFFFF89"/>
    <w:lvl w:ilvl="0" w:tentative="0">
      <w:start w:val="1"/>
      <w:numFmt w:val="bullet"/>
      <w:pStyle w:val="16"/>
      <w:lvlText w:val=""/>
      <w:lvlJc w:val="left"/>
      <w:pPr>
        <w:tabs>
          <w:tab w:val="left" w:pos="360"/>
        </w:tabs>
        <w:ind w:left="360" w:hanging="360"/>
      </w:pPr>
      <w:rPr>
        <w:rFonts w:hint="default" w:ascii="Symbol" w:hAnsi="Symbol"/>
      </w:rPr>
    </w:lvl>
  </w:abstractNum>
  <w:num w:numId="1">
    <w:abstractNumId w:val="1"/>
  </w:num>
  <w:num w:numId="2">
    <w:abstractNumId w:val="4"/>
  </w:num>
  <w:num w:numId="3">
    <w:abstractNumId w:val="5"/>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4"/>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08E77E2B"/>
    <w:rsid w:val="0F377A0B"/>
    <w:rsid w:val="2A7E6330"/>
    <w:rsid w:val="4C1B0BC7"/>
    <w:rsid w:val="569264C3"/>
    <w:rsid w:val="6BD24E60"/>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semiHidden="0" w:name="macro"/>
    <w:lsdException w:uiPriority="99" w:name="toa heading"/>
    <w:lsdException w:uiPriority="99" w:semiHidden="0" w:name="List"/>
    <w:lsdException w:uiPriority="99" w:semiHidden="0" w:name="List Bullet"/>
    <w:lsdException w:uiPriority="99" w:semiHidden="0" w:name="List Number"/>
    <w:lsdException w:uiPriority="99" w:semiHidden="0" w:name="List 2"/>
    <w:lsdException w:uiPriority="99" w:semiHidden="0" w:name="List 3"/>
    <w:lsdException w:uiPriority="99" w:name="List 4"/>
    <w:lsdException w:uiPriority="99" w:name="List 5"/>
    <w:lsdException w:uiPriority="99" w:semiHidden="0" w:name="List Bullet 2"/>
    <w:lsdException w:uiPriority="99" w:semiHidden="0" w:name="List Bullet 3"/>
    <w:lsdException w:uiPriority="99" w:name="List Bullet 4"/>
    <w:lsdException w:uiPriority="99" w:name="List Bullet 5"/>
    <w:lsdException w:uiPriority="99" w:semiHidden="0" w:name="List Number 2"/>
    <w:lsdException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semiHidden="0" w:name="Body Text"/>
    <w:lsdException w:uiPriority="99" w:name="Body Text Indent"/>
    <w:lsdException w:uiPriority="99" w:semiHidden="0" w:name="List Continue"/>
    <w:lsdException w:uiPriority="99" w:semiHidden="0" w:name="List Continue 2"/>
    <w:lsdException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semiHidden="0" w:name="Body Text 2"/>
    <w:lsdException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3">
    <w:name w:val="heading 1"/>
    <w:basedOn w:val="1"/>
    <w:next w:val="1"/>
    <w:link w:val="140"/>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4">
    <w:name w:val="heading 2"/>
    <w:basedOn w:val="1"/>
    <w:next w:val="1"/>
    <w:link w:val="141"/>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5">
    <w:name w:val="heading 3"/>
    <w:basedOn w:val="1"/>
    <w:next w:val="1"/>
    <w:link w:val="142"/>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6">
    <w:name w:val="heading 4"/>
    <w:basedOn w:val="1"/>
    <w:next w:val="1"/>
    <w:link w:val="152"/>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7">
    <w:name w:val="heading 5"/>
    <w:basedOn w:val="1"/>
    <w:next w:val="1"/>
    <w:link w:val="153"/>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8">
    <w:name w:val="heading 6"/>
    <w:basedOn w:val="1"/>
    <w:next w:val="1"/>
    <w:link w:val="154"/>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9">
    <w:name w:val="heading 7"/>
    <w:basedOn w:val="1"/>
    <w:next w:val="1"/>
    <w:link w:val="155"/>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10">
    <w:name w:val="heading 8"/>
    <w:basedOn w:val="1"/>
    <w:next w:val="1"/>
    <w:link w:val="156"/>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1">
    <w:name w:val="heading 9"/>
    <w:basedOn w:val="1"/>
    <w:next w:val="1"/>
    <w:link w:val="157"/>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33">
    <w:name w:val="Default Paragraph Font"/>
    <w:semiHidden/>
    <w:unhideWhenUsed/>
    <w:uiPriority w:val="1"/>
  </w:style>
  <w:style w:type="table" w:default="1" w:styleId="33">
    <w:name w:val="Normal Table"/>
    <w:semiHidden/>
    <w:unhideWhenUsed/>
    <w:uiPriority w:val="99"/>
    <w:tblPr>
      <w:tblCellMar>
        <w:top w:w="0" w:type="dxa"/>
        <w:left w:w="108" w:type="dxa"/>
        <w:bottom w:w="0" w:type="dxa"/>
        <w:right w:w="108" w:type="dxa"/>
      </w:tblCellMar>
    </w:tblPr>
  </w:style>
  <w:style w:type="paragraph" w:styleId="2">
    <w:name w:val="macro"/>
    <w:link w:val="149"/>
    <w:unhideWhenUsed/>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12">
    <w:name w:val="List 3"/>
    <w:basedOn w:val="1"/>
    <w:unhideWhenUsed/>
    <w:uiPriority w:val="99"/>
    <w:pPr>
      <w:ind w:left="1080" w:hanging="360"/>
      <w:contextualSpacing/>
    </w:pPr>
  </w:style>
  <w:style w:type="paragraph" w:styleId="13">
    <w:name w:val="List Number 2"/>
    <w:basedOn w:val="1"/>
    <w:unhideWhenUsed/>
    <w:uiPriority w:val="99"/>
    <w:pPr>
      <w:numPr>
        <w:ilvl w:val="0"/>
        <w:numId w:val="1"/>
      </w:numPr>
      <w:contextualSpacing/>
    </w:pPr>
  </w:style>
  <w:style w:type="paragraph" w:styleId="14">
    <w:name w:val="List Number"/>
    <w:basedOn w:val="1"/>
    <w:unhideWhenUsed/>
    <w:uiPriority w:val="99"/>
    <w:pPr>
      <w:numPr>
        <w:ilvl w:val="0"/>
        <w:numId w:val="2"/>
      </w:numPr>
      <w:contextualSpacing/>
    </w:pPr>
  </w:style>
  <w:style w:type="paragraph" w:styleId="15">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paragraph" w:styleId="16">
    <w:name w:val="List Bullet"/>
    <w:basedOn w:val="1"/>
    <w:unhideWhenUsed/>
    <w:uiPriority w:val="99"/>
    <w:pPr>
      <w:numPr>
        <w:ilvl w:val="0"/>
        <w:numId w:val="3"/>
      </w:numPr>
      <w:contextualSpacing/>
    </w:pPr>
  </w:style>
  <w:style w:type="paragraph" w:styleId="17">
    <w:name w:val="Body Text 3"/>
    <w:basedOn w:val="1"/>
    <w:link w:val="148"/>
    <w:unhideWhenUsed/>
    <w:uiPriority w:val="99"/>
    <w:pPr>
      <w:spacing w:after="120"/>
    </w:pPr>
    <w:rPr>
      <w:sz w:val="16"/>
      <w:szCs w:val="16"/>
    </w:rPr>
  </w:style>
  <w:style w:type="paragraph" w:styleId="18">
    <w:name w:val="List Bullet 3"/>
    <w:basedOn w:val="1"/>
    <w:unhideWhenUsed/>
    <w:uiPriority w:val="99"/>
    <w:pPr>
      <w:numPr>
        <w:ilvl w:val="0"/>
        <w:numId w:val="4"/>
      </w:numPr>
      <w:contextualSpacing/>
    </w:pPr>
  </w:style>
  <w:style w:type="paragraph" w:styleId="19">
    <w:name w:val="Body Text"/>
    <w:basedOn w:val="1"/>
    <w:link w:val="146"/>
    <w:unhideWhenUsed/>
    <w:uiPriority w:val="99"/>
    <w:pPr>
      <w:spacing w:after="120"/>
    </w:pPr>
  </w:style>
  <w:style w:type="paragraph" w:styleId="20">
    <w:name w:val="List Number 3"/>
    <w:basedOn w:val="1"/>
    <w:unhideWhenUsed/>
    <w:uiPriority w:val="99"/>
    <w:pPr>
      <w:numPr>
        <w:ilvl w:val="0"/>
        <w:numId w:val="5"/>
      </w:numPr>
      <w:contextualSpacing/>
    </w:pPr>
  </w:style>
  <w:style w:type="paragraph" w:styleId="21">
    <w:name w:val="List 2"/>
    <w:basedOn w:val="1"/>
    <w:unhideWhenUsed/>
    <w:uiPriority w:val="99"/>
    <w:pPr>
      <w:ind w:left="720" w:hanging="360"/>
      <w:contextualSpacing/>
    </w:pPr>
  </w:style>
  <w:style w:type="paragraph" w:styleId="22">
    <w:name w:val="List Continue"/>
    <w:basedOn w:val="1"/>
    <w:unhideWhenUsed/>
    <w:uiPriority w:val="99"/>
    <w:pPr>
      <w:spacing w:after="120"/>
      <w:ind w:left="360"/>
      <w:contextualSpacing/>
    </w:pPr>
  </w:style>
  <w:style w:type="paragraph" w:styleId="23">
    <w:name w:val="List Bullet 2"/>
    <w:basedOn w:val="1"/>
    <w:unhideWhenUsed/>
    <w:uiPriority w:val="99"/>
    <w:pPr>
      <w:numPr>
        <w:ilvl w:val="0"/>
        <w:numId w:val="6"/>
      </w:numPr>
      <w:contextualSpacing/>
    </w:pPr>
  </w:style>
  <w:style w:type="paragraph" w:styleId="24">
    <w:name w:val="footer"/>
    <w:basedOn w:val="1"/>
    <w:link w:val="138"/>
    <w:unhideWhenUsed/>
    <w:uiPriority w:val="99"/>
    <w:pPr>
      <w:tabs>
        <w:tab w:val="center" w:pos="4680"/>
        <w:tab w:val="right" w:pos="9360"/>
      </w:tabs>
      <w:spacing w:after="0" w:line="240" w:lineRule="auto"/>
    </w:pPr>
  </w:style>
  <w:style w:type="paragraph" w:styleId="25">
    <w:name w:val="header"/>
    <w:basedOn w:val="1"/>
    <w:link w:val="137"/>
    <w:unhideWhenUsed/>
    <w:uiPriority w:val="99"/>
    <w:pPr>
      <w:tabs>
        <w:tab w:val="center" w:pos="4680"/>
        <w:tab w:val="right" w:pos="9360"/>
      </w:tabs>
      <w:spacing w:after="0" w:line="240" w:lineRule="auto"/>
    </w:pPr>
  </w:style>
  <w:style w:type="paragraph" w:styleId="26">
    <w:name w:val="Subtitle"/>
    <w:basedOn w:val="1"/>
    <w:next w:val="1"/>
    <w:link w:val="144"/>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27">
    <w:name w:val="List"/>
    <w:basedOn w:val="1"/>
    <w:unhideWhenUsed/>
    <w:uiPriority w:val="99"/>
    <w:pPr>
      <w:ind w:left="360" w:hanging="360"/>
      <w:contextualSpacing/>
    </w:pPr>
  </w:style>
  <w:style w:type="paragraph" w:styleId="28">
    <w:name w:val="Body Text 2"/>
    <w:basedOn w:val="1"/>
    <w:link w:val="147"/>
    <w:unhideWhenUsed/>
    <w:uiPriority w:val="99"/>
    <w:pPr>
      <w:spacing w:after="120" w:line="480" w:lineRule="auto"/>
    </w:pPr>
  </w:style>
  <w:style w:type="paragraph" w:styleId="29">
    <w:name w:val="List Continue 2"/>
    <w:basedOn w:val="1"/>
    <w:unhideWhenUsed/>
    <w:uiPriority w:val="99"/>
    <w:pPr>
      <w:spacing w:after="120"/>
      <w:ind w:left="720"/>
      <w:contextualSpacing/>
    </w:pPr>
  </w:style>
  <w:style w:type="paragraph" w:styleId="30">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31">
    <w:name w:val="List Continue 3"/>
    <w:basedOn w:val="1"/>
    <w:unhideWhenUsed/>
    <w:uiPriority w:val="99"/>
    <w:pPr>
      <w:spacing w:after="120"/>
      <w:ind w:left="1080"/>
      <w:contextualSpacing/>
    </w:pPr>
  </w:style>
  <w:style w:type="paragraph" w:styleId="32">
    <w:name w:val="Title"/>
    <w:basedOn w:val="1"/>
    <w:next w:val="1"/>
    <w:link w:val="143"/>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4">
    <w:name w:val="Table Grid"/>
    <w:basedOn w:val="33"/>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35">
    <w:name w:val="Light Shading"/>
    <w:basedOn w:val="33"/>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6">
    <w:name w:val="Light Shading Accent 1"/>
    <w:basedOn w:val="33"/>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7">
    <w:name w:val="Light Shading Accent 2"/>
    <w:basedOn w:val="33"/>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38">
    <w:name w:val="Light Shading Accent 3"/>
    <w:basedOn w:val="33"/>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9">
    <w:name w:val="Light Shading Accent 4"/>
    <w:basedOn w:val="33"/>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0">
    <w:name w:val="Light Shading Accent 5"/>
    <w:basedOn w:val="33"/>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1">
    <w:name w:val="Light Shading Accent 6"/>
    <w:basedOn w:val="33"/>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2">
    <w:name w:val="Light List"/>
    <w:basedOn w:val="33"/>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3">
    <w:name w:val="Light List Accent 1"/>
    <w:basedOn w:val="33"/>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4">
    <w:name w:val="Light List Accent 2"/>
    <w:basedOn w:val="33"/>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5">
    <w:name w:val="Light List Accent 3"/>
    <w:basedOn w:val="33"/>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46">
    <w:name w:val="Light List Accent 4"/>
    <w:basedOn w:val="33"/>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47">
    <w:name w:val="Light List Accent 5"/>
    <w:basedOn w:val="33"/>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48">
    <w:name w:val="Light List Accent 6"/>
    <w:basedOn w:val="33"/>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49">
    <w:name w:val="Light Grid"/>
    <w:basedOn w:val="33"/>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0">
    <w:name w:val="Light Grid Accent 1"/>
    <w:basedOn w:val="33"/>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1">
    <w:name w:val="Light Grid Accent 2"/>
    <w:basedOn w:val="33"/>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2">
    <w:name w:val="Light Grid Accent 3"/>
    <w:basedOn w:val="33"/>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3">
    <w:name w:val="Light Grid Accent 4"/>
    <w:basedOn w:val="33"/>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4">
    <w:name w:val="Light Grid Accent 5"/>
    <w:basedOn w:val="33"/>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5">
    <w:name w:val="Light Grid Accent 6"/>
    <w:basedOn w:val="33"/>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56">
    <w:name w:val="Medium Shading 1"/>
    <w:basedOn w:val="33"/>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57">
    <w:name w:val="Medium Shading 1 Accent 1"/>
    <w:basedOn w:val="33"/>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58">
    <w:name w:val="Medium Shading 1 Accent 2"/>
    <w:basedOn w:val="33"/>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59">
    <w:name w:val="Medium Shading 1 Accent 3"/>
    <w:basedOn w:val="33"/>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0">
    <w:name w:val="Medium Shading 1 Accent 4"/>
    <w:basedOn w:val="33"/>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1">
    <w:name w:val="Medium Shading 1 Accent 5"/>
    <w:basedOn w:val="33"/>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2">
    <w:name w:val="Medium Shading 1 Accent 6"/>
    <w:basedOn w:val="33"/>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3">
    <w:name w:val="Medium Shading 2"/>
    <w:basedOn w:val="33"/>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4">
    <w:name w:val="Medium Shading 2 Accent 1"/>
    <w:basedOn w:val="33"/>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5">
    <w:name w:val="Medium Shading 2 Accent 2"/>
    <w:basedOn w:val="33"/>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6">
    <w:name w:val="Medium Shading 2 Accent 3"/>
    <w:basedOn w:val="33"/>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Shading 2 Accent 4"/>
    <w:basedOn w:val="33"/>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5"/>
    <w:basedOn w:val="33"/>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6"/>
    <w:basedOn w:val="33"/>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List 1"/>
    <w:basedOn w:val="33"/>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1">
    <w:name w:val="Medium List 1 Accent 1"/>
    <w:basedOn w:val="33"/>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2">
    <w:name w:val="Medium List 1 Accent 2"/>
    <w:basedOn w:val="33"/>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3">
    <w:name w:val="Medium List 1 Accent 3"/>
    <w:basedOn w:val="33"/>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4">
    <w:name w:val="Medium List 1 Accent 4"/>
    <w:basedOn w:val="33"/>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5">
    <w:name w:val="Medium List 1 Accent 5"/>
    <w:basedOn w:val="33"/>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76">
    <w:name w:val="Medium List 1 Accent 6"/>
    <w:basedOn w:val="33"/>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77">
    <w:name w:val="Medium List 2"/>
    <w:basedOn w:val="33"/>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78">
    <w:name w:val="Medium List 2 Accent 1"/>
    <w:basedOn w:val="33"/>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79">
    <w:name w:val="Medium List 2 Accent 2"/>
    <w:basedOn w:val="33"/>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0">
    <w:name w:val="Medium List 2 Accent 3"/>
    <w:basedOn w:val="33"/>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List 2 Accent 4"/>
    <w:basedOn w:val="33"/>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5"/>
    <w:basedOn w:val="33"/>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6"/>
    <w:basedOn w:val="33"/>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Grid 1"/>
    <w:basedOn w:val="33"/>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5">
    <w:name w:val="Medium Grid 1 Accent 1"/>
    <w:basedOn w:val="33"/>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86">
    <w:name w:val="Medium Grid 1 Accent 2"/>
    <w:basedOn w:val="33"/>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87">
    <w:name w:val="Medium Grid 1 Accent 3"/>
    <w:basedOn w:val="33"/>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88">
    <w:name w:val="Medium Grid 1 Accent 4"/>
    <w:basedOn w:val="33"/>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89">
    <w:name w:val="Medium Grid 1 Accent 5"/>
    <w:basedOn w:val="33"/>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0">
    <w:name w:val="Medium Grid 1 Accent 6"/>
    <w:basedOn w:val="33"/>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1">
    <w:name w:val="Medium Grid 2"/>
    <w:basedOn w:val="33"/>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2">
    <w:name w:val="Medium Grid 2 Accent 1"/>
    <w:basedOn w:val="33"/>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3">
    <w:name w:val="Medium Grid 2 Accent 2"/>
    <w:basedOn w:val="33"/>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4">
    <w:name w:val="Medium Grid 2 Accent 3"/>
    <w:basedOn w:val="33"/>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5">
    <w:name w:val="Medium Grid 2 Accent 4"/>
    <w:basedOn w:val="33"/>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96">
    <w:name w:val="Medium Grid 2 Accent 5"/>
    <w:basedOn w:val="33"/>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97">
    <w:name w:val="Medium Grid 2 Accent 6"/>
    <w:basedOn w:val="33"/>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98">
    <w:name w:val="Medium Grid 3"/>
    <w:basedOn w:val="33"/>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99">
    <w:name w:val="Medium Grid 3 Accent 1"/>
    <w:basedOn w:val="33"/>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0">
    <w:name w:val="Medium Grid 3 Accent 2"/>
    <w:basedOn w:val="33"/>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1">
    <w:name w:val="Medium Grid 3 Accent 3"/>
    <w:basedOn w:val="33"/>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2">
    <w:name w:val="Medium Grid 3 Accent 4"/>
    <w:basedOn w:val="33"/>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3">
    <w:name w:val="Medium Grid 3 Accent 5"/>
    <w:basedOn w:val="33"/>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4">
    <w:name w:val="Medium Grid 3 Accent 6"/>
    <w:basedOn w:val="33"/>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5">
    <w:name w:val="Dark List"/>
    <w:basedOn w:val="33"/>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6">
    <w:name w:val="Dark List Accent 1"/>
    <w:basedOn w:val="33"/>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07">
    <w:name w:val="Dark List Accent 2"/>
    <w:basedOn w:val="33"/>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08">
    <w:name w:val="Dark List Accent 3"/>
    <w:basedOn w:val="33"/>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09">
    <w:name w:val="Dark List Accent 4"/>
    <w:basedOn w:val="33"/>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0">
    <w:name w:val="Dark List Accent 5"/>
    <w:basedOn w:val="33"/>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1">
    <w:name w:val="Dark List Accent 6"/>
    <w:basedOn w:val="33"/>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2">
    <w:name w:val="Colorful Shading"/>
    <w:basedOn w:val="33"/>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3">
    <w:name w:val="Colorful Shading Accent 1"/>
    <w:basedOn w:val="33"/>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4">
    <w:name w:val="Colorful Shading Accent 2"/>
    <w:basedOn w:val="33"/>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5">
    <w:name w:val="Colorful Shading Accent 3"/>
    <w:basedOn w:val="33"/>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16">
    <w:name w:val="Colorful Shading Accent 4"/>
    <w:basedOn w:val="33"/>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5"/>
    <w:basedOn w:val="33"/>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8">
    <w:name w:val="Colorful Shading Accent 6"/>
    <w:basedOn w:val="33"/>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9">
    <w:name w:val="Colorful List"/>
    <w:basedOn w:val="33"/>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0">
    <w:name w:val="Colorful List Accent 1"/>
    <w:basedOn w:val="33"/>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1">
    <w:name w:val="Colorful List Accent 2"/>
    <w:basedOn w:val="33"/>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2">
    <w:name w:val="Colorful List Accent 3"/>
    <w:basedOn w:val="33"/>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3">
    <w:name w:val="Colorful List Accent 4"/>
    <w:basedOn w:val="33"/>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4">
    <w:name w:val="Colorful List Accent 5"/>
    <w:basedOn w:val="33"/>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5">
    <w:name w:val="Colorful List Accent 6"/>
    <w:basedOn w:val="33"/>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26">
    <w:name w:val="Colorful Grid"/>
    <w:basedOn w:val="33"/>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27">
    <w:name w:val="Colorful Grid Accent 1"/>
    <w:basedOn w:val="33"/>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28">
    <w:name w:val="Colorful Grid Accent 2"/>
    <w:basedOn w:val="33"/>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29">
    <w:name w:val="Colorful Grid Accent 3"/>
    <w:basedOn w:val="33"/>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0">
    <w:name w:val="Colorful Grid Accent 4"/>
    <w:basedOn w:val="33"/>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1">
    <w:name w:val="Colorful Grid Accent 5"/>
    <w:basedOn w:val="33"/>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2">
    <w:name w:val="Colorful Grid Accent 6"/>
    <w:basedOn w:val="33"/>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134">
    <w:name w:val="Strong"/>
    <w:basedOn w:val="133"/>
    <w:qFormat/>
    <w:uiPriority w:val="22"/>
    <w:rPr>
      <w:b/>
      <w:bCs/>
    </w:rPr>
  </w:style>
  <w:style w:type="character" w:styleId="135">
    <w:name w:val="Emphasis"/>
    <w:basedOn w:val="133"/>
    <w:qFormat/>
    <w:uiPriority w:val="20"/>
    <w:rPr>
      <w:i/>
      <w:iCs/>
    </w:rPr>
  </w:style>
  <w:style w:type="character" w:styleId="136">
    <w:name w:val="HTML Code"/>
    <w:basedOn w:val="133"/>
    <w:semiHidden/>
    <w:unhideWhenUsed/>
    <w:uiPriority w:val="99"/>
    <w:rPr>
      <w:rFonts w:ascii="Courier New" w:hAnsi="Courier New"/>
      <w:sz w:val="20"/>
    </w:rPr>
  </w:style>
  <w:style w:type="character" w:customStyle="1" w:styleId="137">
    <w:name w:val="Header Char"/>
    <w:basedOn w:val="133"/>
    <w:link w:val="25"/>
    <w:uiPriority w:val="99"/>
  </w:style>
  <w:style w:type="character" w:customStyle="1" w:styleId="138">
    <w:name w:val="Footer Char"/>
    <w:basedOn w:val="133"/>
    <w:link w:val="24"/>
    <w:uiPriority w:val="99"/>
  </w:style>
  <w:style w:type="paragraph" w:styleId="139">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40">
    <w:name w:val="Heading 1 Char"/>
    <w:basedOn w:val="133"/>
    <w:link w:val="3"/>
    <w:uiPriority w:val="9"/>
    <w:rPr>
      <w:rFonts w:asciiTheme="majorHAnsi" w:hAnsiTheme="majorHAnsi" w:eastAsiaTheme="majorEastAsia" w:cstheme="majorBidi"/>
      <w:b/>
      <w:bCs/>
      <w:color w:val="376092" w:themeColor="accent1" w:themeShade="BF"/>
      <w:sz w:val="28"/>
      <w:szCs w:val="28"/>
    </w:rPr>
  </w:style>
  <w:style w:type="character" w:customStyle="1" w:styleId="141">
    <w:name w:val="Heading 2 Char"/>
    <w:basedOn w:val="133"/>
    <w:link w:val="4"/>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2">
    <w:name w:val="Heading 3 Char"/>
    <w:basedOn w:val="133"/>
    <w:link w:val="5"/>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3">
    <w:name w:val="Title Char"/>
    <w:basedOn w:val="133"/>
    <w:link w:val="32"/>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4">
    <w:name w:val="Subtitle Char"/>
    <w:basedOn w:val="133"/>
    <w:link w:val="26"/>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5">
    <w:name w:val="List Paragraph"/>
    <w:basedOn w:val="1"/>
    <w:qFormat/>
    <w:uiPriority w:val="34"/>
    <w:pPr>
      <w:ind w:left="720"/>
      <w:contextualSpacing/>
    </w:pPr>
  </w:style>
  <w:style w:type="character" w:customStyle="1" w:styleId="146">
    <w:name w:val="Body Text Char"/>
    <w:basedOn w:val="133"/>
    <w:link w:val="19"/>
    <w:uiPriority w:val="99"/>
  </w:style>
  <w:style w:type="character" w:customStyle="1" w:styleId="147">
    <w:name w:val="Body Text 2 Char"/>
    <w:basedOn w:val="133"/>
    <w:link w:val="28"/>
    <w:uiPriority w:val="99"/>
  </w:style>
  <w:style w:type="character" w:customStyle="1" w:styleId="148">
    <w:name w:val="Body Text 3 Char"/>
    <w:basedOn w:val="133"/>
    <w:link w:val="17"/>
    <w:uiPriority w:val="99"/>
    <w:rPr>
      <w:sz w:val="16"/>
      <w:szCs w:val="16"/>
    </w:rPr>
  </w:style>
  <w:style w:type="character" w:customStyle="1" w:styleId="149">
    <w:name w:val="Macro Text Char"/>
    <w:basedOn w:val="133"/>
    <w:link w:val="2"/>
    <w:uiPriority w:val="99"/>
    <w:rPr>
      <w:rFonts w:ascii="Courier" w:hAnsi="Courier"/>
      <w:sz w:val="20"/>
      <w:szCs w:val="20"/>
    </w:rPr>
  </w:style>
  <w:style w:type="paragraph" w:styleId="150">
    <w:name w:val="Quote"/>
    <w:basedOn w:val="1"/>
    <w:next w:val="1"/>
    <w:link w:val="151"/>
    <w:qFormat/>
    <w:uiPriority w:val="29"/>
    <w:rPr>
      <w:i/>
      <w:iCs/>
      <w:color w:val="000000" w:themeColor="text1"/>
      <w14:textFill>
        <w14:solidFill>
          <w14:schemeClr w14:val="tx1"/>
        </w14:solidFill>
      </w14:textFill>
    </w:rPr>
  </w:style>
  <w:style w:type="character" w:customStyle="1" w:styleId="151">
    <w:name w:val="Quote Char"/>
    <w:basedOn w:val="133"/>
    <w:link w:val="150"/>
    <w:uiPriority w:val="29"/>
    <w:rPr>
      <w:i/>
      <w:iCs/>
      <w:color w:val="000000" w:themeColor="text1"/>
      <w14:textFill>
        <w14:solidFill>
          <w14:schemeClr w14:val="tx1"/>
        </w14:solidFill>
      </w14:textFill>
    </w:rPr>
  </w:style>
  <w:style w:type="character" w:customStyle="1" w:styleId="152">
    <w:name w:val="Heading 4 Char"/>
    <w:basedOn w:val="133"/>
    <w:link w:val="6"/>
    <w:semiHidden/>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3">
    <w:name w:val="Heading 5 Char"/>
    <w:basedOn w:val="133"/>
    <w:link w:val="7"/>
    <w:semiHidden/>
    <w:uiPriority w:val="9"/>
    <w:rPr>
      <w:rFonts w:asciiTheme="majorHAnsi" w:hAnsiTheme="majorHAnsi" w:eastAsiaTheme="majorEastAsia" w:cstheme="majorBidi"/>
      <w:color w:val="254061" w:themeColor="accent1" w:themeShade="80"/>
    </w:rPr>
  </w:style>
  <w:style w:type="character" w:customStyle="1" w:styleId="154">
    <w:name w:val="Heading 6 Char"/>
    <w:basedOn w:val="133"/>
    <w:link w:val="8"/>
    <w:semiHidden/>
    <w:uiPriority w:val="9"/>
    <w:rPr>
      <w:rFonts w:asciiTheme="majorHAnsi" w:hAnsiTheme="majorHAnsi" w:eastAsiaTheme="majorEastAsia" w:cstheme="majorBidi"/>
      <w:i/>
      <w:iCs/>
      <w:color w:val="254061" w:themeColor="accent1" w:themeShade="80"/>
    </w:rPr>
  </w:style>
  <w:style w:type="character" w:customStyle="1" w:styleId="155">
    <w:name w:val="Heading 7 Char"/>
    <w:basedOn w:val="133"/>
    <w:link w:val="9"/>
    <w:semiHidden/>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6">
    <w:name w:val="Heading 8 Char"/>
    <w:basedOn w:val="133"/>
    <w:link w:val="10"/>
    <w:semiHidden/>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7">
    <w:name w:val="Heading 9 Char"/>
    <w:basedOn w:val="133"/>
    <w:link w:val="11"/>
    <w:semiHidden/>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8">
    <w:name w:val="Intense Quote"/>
    <w:basedOn w:val="1"/>
    <w:next w:val="1"/>
    <w:link w:val="159"/>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9">
    <w:name w:val="Intense Quote Char"/>
    <w:basedOn w:val="133"/>
    <w:link w:val="158"/>
    <w:uiPriority w:val="30"/>
    <w:rPr>
      <w:b/>
      <w:bCs/>
      <w:i/>
      <w:iCs/>
      <w:color w:val="4F81BD" w:themeColor="accent1"/>
      <w14:textFill>
        <w14:solidFill>
          <w14:schemeClr w14:val="accent1"/>
        </w14:solidFill>
      </w14:textFill>
    </w:rPr>
  </w:style>
  <w:style w:type="character" w:customStyle="1" w:styleId="160">
    <w:name w:val="Subtle Emphasis"/>
    <w:basedOn w:val="133"/>
    <w:qFormat/>
    <w:uiPriority w:val="19"/>
    <w:rPr>
      <w:i/>
      <w:iCs/>
      <w:color w:val="808080" w:themeColor="text1" w:themeTint="80"/>
      <w14:textFill>
        <w14:solidFill>
          <w14:schemeClr w14:val="tx1">
            <w14:lumMod w14:val="50000"/>
            <w14:lumOff w14:val="50000"/>
          </w14:schemeClr>
        </w14:solidFill>
      </w14:textFill>
    </w:rPr>
  </w:style>
  <w:style w:type="character" w:customStyle="1" w:styleId="161">
    <w:name w:val="Intense Emphasis"/>
    <w:basedOn w:val="133"/>
    <w:qFormat/>
    <w:uiPriority w:val="21"/>
    <w:rPr>
      <w:b/>
      <w:bCs/>
      <w:i/>
      <w:iCs/>
      <w:color w:val="4F81BD" w:themeColor="accent1"/>
      <w14:textFill>
        <w14:solidFill>
          <w14:schemeClr w14:val="accent1"/>
        </w14:solidFill>
      </w14:textFill>
    </w:rPr>
  </w:style>
  <w:style w:type="character" w:customStyle="1" w:styleId="162">
    <w:name w:val="Subtle Reference"/>
    <w:basedOn w:val="133"/>
    <w:qFormat/>
    <w:uiPriority w:val="31"/>
    <w:rPr>
      <w:smallCaps/>
      <w:color w:val="C0504D" w:themeColor="accent2"/>
      <w:u w:val="single"/>
      <w14:textFill>
        <w14:solidFill>
          <w14:schemeClr w14:val="accent2"/>
        </w14:solidFill>
      </w14:textFill>
    </w:rPr>
  </w:style>
  <w:style w:type="character" w:customStyle="1" w:styleId="163">
    <w:name w:val="Intense Reference"/>
    <w:basedOn w:val="133"/>
    <w:qFormat/>
    <w:uiPriority w:val="32"/>
    <w:rPr>
      <w:b/>
      <w:bCs/>
      <w:smallCaps/>
      <w:color w:val="C0504D" w:themeColor="accent2"/>
      <w:spacing w:val="5"/>
      <w:u w:val="single"/>
      <w14:textFill>
        <w14:solidFill>
          <w14:schemeClr w14:val="accent2"/>
        </w14:solidFill>
      </w14:textFill>
    </w:rPr>
  </w:style>
  <w:style w:type="character" w:customStyle="1" w:styleId="164">
    <w:name w:val="Book Title"/>
    <w:basedOn w:val="133"/>
    <w:qFormat/>
    <w:uiPriority w:val="33"/>
    <w:rPr>
      <w:b/>
      <w:bCs/>
      <w:smallCaps/>
      <w:spacing w:val="5"/>
    </w:rPr>
  </w:style>
  <w:style w:type="paragraph" w:customStyle="1" w:styleId="165">
    <w:name w:val="TOC Heading"/>
    <w:basedOn w:val="3"/>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numbering" Target="numbering.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9</Pages>
  <Words>546</Words>
  <Characters>665</Characters>
  <Lines>0</Lines>
  <Paragraphs>0</Paragraphs>
  <TotalTime>613</TotalTime>
  <ScaleCrop>false</ScaleCrop>
  <LinksUpToDate>false</LinksUpToDate>
  <CharactersWithSpaces>720</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WPS_1754153612</cp:lastModifiedBy>
  <dcterms:modified xsi:type="dcterms:W3CDTF">2025-09-16T03:17:53Z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2052-12.1.0.22529</vt:lpwstr>
  </property>
  <property fmtid="{D5CDD505-2E9C-101B-9397-08002B2CF9AE}" pid="3" name="ICV">
    <vt:lpwstr>372A7BEEAF0E4835B9F9B6646C2C905E_13</vt:lpwstr>
  </property>
  <property fmtid="{D5CDD505-2E9C-101B-9397-08002B2CF9AE}" pid="4" name="KSOTemplateDocerSaveRecord">
    <vt:lpwstr>eyJoZGlkIjoiZDM5Nzk5MDJiYTM2MzExOTdkMzJjMTJmMzA5M2E4OTYiLCJ1c2VySWQiOiIxNzI2NjE4Mjg5In0=</vt:lpwstr>
  </property>
</Properties>
</file>